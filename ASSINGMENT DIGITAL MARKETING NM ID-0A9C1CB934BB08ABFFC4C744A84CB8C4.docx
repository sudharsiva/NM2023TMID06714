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 w:hAnsiTheme="minorAscii"/>
          <w:b/>
          <w:bCs/>
          <w:sz w:val="44"/>
          <w:szCs w:val="44"/>
          <w:u w:val="single"/>
          <w:lang w:val="en-SG"/>
        </w:rPr>
      </w:pPr>
      <w:r>
        <w:rPr>
          <w:rFonts w:hint="default" w:asciiTheme="minorAscii" w:hAnsiTheme="minorAscii"/>
          <w:b/>
          <w:bCs/>
          <w:sz w:val="44"/>
          <w:szCs w:val="44"/>
          <w:u w:val="single"/>
          <w:lang w:val="en-SG"/>
        </w:rPr>
        <w:t>Assignment on Digital Marketing</w:t>
      </w:r>
    </w:p>
    <w:p>
      <w:pPr>
        <w:jc w:val="center"/>
        <w:rPr>
          <w:rFonts w:hint="default" w:asciiTheme="minorAscii" w:hAnsiTheme="minorAscii"/>
          <w:b/>
          <w:bCs/>
          <w:sz w:val="32"/>
          <w:szCs w:val="32"/>
          <w:lang w:val="en-SG"/>
        </w:rPr>
      </w:pPr>
      <w:r>
        <w:rPr>
          <w:rFonts w:hint="default" w:asciiTheme="minorAscii" w:hAnsiTheme="minorAscii"/>
          <w:b/>
          <w:bCs/>
          <w:sz w:val="32"/>
          <w:szCs w:val="32"/>
          <w:lang w:val="en-SG"/>
        </w:rPr>
        <w:t>Name : V.SUDHARSAN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32"/>
        <w:gridCol w:w="110"/>
        <w:gridCol w:w="53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8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50" w:afterAutospacing="0"/>
              <w:ind w:left="0" w:right="0"/>
              <w:jc w:val="center"/>
              <w:rPr>
                <w:rFonts w:hint="default" w:ascii="Times New Roman" w:hAnsi="Times New Roman" w:eastAsia="Open Sans" w:cs="Times New Roman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Open Sans" w:cs="Times New Roman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bdr w:val="none" w:color="auto" w:sz="0" w:space="0"/>
                <w:lang w:val="en-SG"/>
                <w14:textFill>
                  <w14:solidFill>
                    <w14:schemeClr w14:val="tx1"/>
                  </w14:solidFill>
                </w14:textFill>
              </w:rPr>
              <w:t xml:space="preserve">               </w:t>
            </w:r>
            <w:r>
              <w:rPr>
                <w:rFonts w:hint="default" w:ascii="Times New Roman" w:hAnsi="Times New Roman" w:eastAsia="Open Sans" w:cs="Times New Roman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bdr w:val="none" w:color="auto" w:sz="0" w:space="0"/>
                <w14:textFill>
                  <w14:solidFill>
                    <w14:schemeClr w14:val="tx1"/>
                  </w14:solidFill>
                </w14:textFill>
              </w:rPr>
              <w:t>NM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8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50" w:afterAutospacing="0"/>
              <w:ind w:left="0" w:right="0"/>
              <w:jc w:val="center"/>
              <w:rPr>
                <w:rFonts w:hint="default" w:ascii="Times New Roman" w:hAnsi="Times New Roman" w:eastAsia="Open Sans" w:cs="Times New Roman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Open Sans" w:cs="Times New Roman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bdr w:val="none" w:color="auto" w:sz="0" w:space="0"/>
                <w14:textFill>
                  <w14:solidFill>
                    <w14:schemeClr w14:val="tx1"/>
                  </w14:solidFill>
                </w14:textFill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8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150" w:afterAutospacing="0"/>
              <w:ind w:left="0" w:right="0"/>
              <w:jc w:val="center"/>
              <w:rPr>
                <w:rFonts w:hint="default" w:ascii="Times New Roman" w:hAnsi="Times New Roman" w:eastAsia="Open Sans" w:cs="Times New Roman"/>
                <w:b/>
                <w:bCs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Open Sans" w:cs="Times New Roman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8"/>
                <w:szCs w:val="28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0A9C1CB934BB08ABFFC4C744A84CB8C4</w:t>
            </w:r>
          </w:p>
        </w:tc>
      </w:tr>
    </w:tbl>
    <w:p>
      <w:pPr>
        <w:jc w:val="both"/>
        <w:rPr>
          <w:rFonts w:hint="default" w:asciiTheme="minorAscii" w:hAnsiTheme="minorAscii"/>
          <w:b/>
          <w:bCs/>
          <w:sz w:val="32"/>
          <w:szCs w:val="32"/>
          <w:lang w:val="en-SG"/>
        </w:rPr>
      </w:pPr>
    </w:p>
    <w:p>
      <w:pPr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Theme="minorAscii" w:hAnsiTheme="minorAscii"/>
          <w:b/>
          <w:bCs/>
          <w:sz w:val="28"/>
          <w:szCs w:val="28"/>
          <w:lang w:val="en-SG"/>
        </w:rPr>
      </w:pP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t xml:space="preserve">Create a blog or website using Blogspot and WordPress. Customize the theme design and post new article with 500 words. </w:t>
      </w:r>
    </w:p>
    <w:p>
      <w:pPr>
        <w:numPr>
          <w:ilvl w:val="0"/>
          <w:numId w:val="0"/>
        </w:numPr>
        <w:ind w:left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0" w:leftChars="0" w:firstLine="0" w:firstLine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0" w:leftChars="0" w:firstLine="0" w:firstLine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  <w:r>
        <w:rPr>
          <w:rFonts w:hint="default" w:asciiTheme="minorAscii" w:hAnsiTheme="minorAscii"/>
          <w:b/>
          <w:bCs/>
          <w:sz w:val="24"/>
          <w:szCs w:val="24"/>
          <w:lang w:val="en-SG"/>
        </w:rPr>
        <w:t>WORDPRESS</w:t>
      </w:r>
      <w:bookmarkStart w:id="0" w:name="_GoBack"/>
      <w:bookmarkEnd w:id="0"/>
    </w:p>
    <w:p>
      <w:pPr>
        <w:ind w:left="0" w:leftChars="0" w:firstLine="0" w:firstLine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-400" w:leftChars="-200" w:firstLine="0" w:firstLine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  <w:r>
        <w:rPr>
          <w:rFonts w:hint="default" w:asciiTheme="minorAscii" w:hAnsiTheme="minorAscii"/>
          <w:b/>
          <w:bCs/>
          <w:sz w:val="24"/>
          <w:szCs w:val="24"/>
          <w:lang w:val="en-SG"/>
        </w:rPr>
        <w:drawing>
          <wp:inline distT="0" distB="0" distL="114300" distR="114300">
            <wp:extent cx="5241290" cy="3830955"/>
            <wp:effectExtent l="0" t="0" r="16510" b="17145"/>
            <wp:docPr id="2" name="Picture 2" descr="Black and Red Modern Restaurant Opening Instagram Post - Instagram Post - Google Chrome 31-10-2023 07_30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lack and Red Modern Restaurant Opening Instagram Post - Instagram Post - Google Chrome 31-10-2023 07_30_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0" w:leftChars="0" w:firstLine="0" w:firstLine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0" w:leftChars="0" w:firstLine="0" w:firstLine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0" w:leftChars="0" w:firstLine="0" w:firstLine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0" w:leftChars="0" w:firstLine="0" w:firstLine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0" w:leftChars="0" w:firstLine="0" w:firstLine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0" w:leftChars="0" w:firstLine="0" w:firstLineChars="0"/>
        <w:jc w:val="left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-200" w:leftChars="-100" w:firstLine="267" w:firstLineChars="83"/>
        <w:jc w:val="both"/>
        <w:rPr>
          <w:rFonts w:hint="default" w:asciiTheme="minorAscii" w:hAnsiTheme="minorAscii"/>
          <w:b/>
          <w:bCs/>
          <w:sz w:val="32"/>
          <w:szCs w:val="32"/>
          <w:lang w:val="en-SG"/>
        </w:rPr>
      </w:pPr>
      <w:r>
        <w:rPr>
          <w:rFonts w:hint="default" w:asciiTheme="minorAscii" w:hAnsiTheme="minorAscii"/>
          <w:b/>
          <w:bCs/>
          <w:sz w:val="32"/>
          <w:szCs w:val="32"/>
          <w:lang w:val="en-SG"/>
        </w:rPr>
        <w:t>Hyperlink :</w:t>
      </w:r>
      <w:r>
        <w:rPr>
          <w:rFonts w:hint="default" w:asciiTheme="minorAscii" w:hAnsiTheme="minorAscii"/>
          <w:b/>
          <w:bCs/>
          <w:sz w:val="32"/>
          <w:szCs w:val="32"/>
          <w:lang w:val="en-SG"/>
        </w:rPr>
        <w:fldChar w:fldCharType="begin"/>
      </w:r>
      <w:r>
        <w:rPr>
          <w:rFonts w:hint="default" w:asciiTheme="minorAscii" w:hAnsiTheme="minorAscii"/>
          <w:b/>
          <w:bCs/>
          <w:sz w:val="32"/>
          <w:szCs w:val="32"/>
          <w:lang w:val="en-SG"/>
        </w:rPr>
        <w:instrText xml:space="preserve"> HYPERLINK "https://sutharshiva2710.wordpress.com" </w:instrText>
      </w:r>
      <w:r>
        <w:rPr>
          <w:rFonts w:hint="default" w:asciiTheme="minorAscii" w:hAnsiTheme="minorAscii"/>
          <w:b/>
          <w:bCs/>
          <w:sz w:val="32"/>
          <w:szCs w:val="32"/>
          <w:lang w:val="en-SG"/>
        </w:rPr>
        <w:fldChar w:fldCharType="separate"/>
      </w:r>
      <w:r>
        <w:rPr>
          <w:rStyle w:val="51"/>
          <w:rFonts w:hint="default" w:asciiTheme="minorAscii" w:hAnsiTheme="minorAscii"/>
          <w:b/>
          <w:bCs/>
          <w:sz w:val="32"/>
          <w:szCs w:val="32"/>
          <w:lang w:val="en-SG"/>
        </w:rPr>
        <w:t>https://sutharshiva2710.wordpress.com</w:t>
      </w:r>
      <w:r>
        <w:rPr>
          <w:rFonts w:hint="default" w:asciiTheme="minorAscii" w:hAnsiTheme="minorAscii"/>
          <w:b/>
          <w:bCs/>
          <w:sz w:val="32"/>
          <w:szCs w:val="32"/>
          <w:lang w:val="en-SG"/>
        </w:rPr>
        <w:fldChar w:fldCharType="end"/>
      </w:r>
    </w:p>
    <w:p>
      <w:pPr>
        <w:ind w:left="-200" w:leftChars="-100" w:firstLine="200" w:firstLineChars="83"/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-200" w:leftChars="-100" w:firstLine="200" w:firstLineChars="83"/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-200" w:leftChars="-100" w:firstLine="200" w:firstLineChars="83"/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ind w:left="-200" w:leftChars="-100" w:firstLine="200" w:firstLineChars="83"/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numPr>
          <w:ilvl w:val="0"/>
          <w:numId w:val="12"/>
        </w:numPr>
        <w:ind w:left="420" w:leftChars="0" w:hanging="420" w:firstLineChars="0"/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t>Create a New Facebook Business Page and post one social media poster for your brand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Ascii" w:hAnsiTheme="minorAscii"/>
          <w:b/>
          <w:bCs/>
          <w:sz w:val="28"/>
          <w:szCs w:val="28"/>
          <w:lang w:val="en-SG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Theme="minorAscii" w:hAnsiTheme="minorAscii"/>
          <w:b/>
          <w:bCs/>
          <w:sz w:val="28"/>
          <w:szCs w:val="28"/>
          <w:lang w:val="en-SG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  <w:r>
        <w:rPr>
          <w:rFonts w:hint="default" w:asciiTheme="minorAscii" w:hAnsiTheme="minorAscii"/>
          <w:b/>
          <w:bCs/>
          <w:sz w:val="24"/>
          <w:szCs w:val="24"/>
          <w:lang w:val="en-SG"/>
        </w:rPr>
        <w:t>FACEBOOK BUSINESS PAGE</w:t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numPr>
          <w:ilvl w:val="0"/>
          <w:numId w:val="0"/>
        </w:numPr>
        <w:ind w:left="0" w:leftChars="0" w:firstLine="0" w:firstLineChars="0"/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  <w:r>
        <w:rPr>
          <w:rFonts w:hint="default" w:asciiTheme="minorAscii" w:hAnsiTheme="minorAscii"/>
          <w:b/>
          <w:bCs/>
          <w:sz w:val="24"/>
          <w:szCs w:val="24"/>
          <w:lang w:val="en-SG"/>
        </w:rPr>
        <w:drawing>
          <wp:inline distT="0" distB="0" distL="114300" distR="114300">
            <wp:extent cx="5269230" cy="3818255"/>
            <wp:effectExtent l="0" t="0" r="7620" b="10795"/>
            <wp:docPr id="3" name="Picture 3" descr="Black and Red Modern Restaurant Opening Instagram Post - Instagram Post - Google Chrome 31-10-2023 07_47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lack and Red Modern Restaurant Opening Instagram Post - Instagram Post - Google Chrome 31-10-2023 07_47_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numPr>
          <w:ilvl w:val="0"/>
          <w:numId w:val="0"/>
        </w:numPr>
        <w:ind w:left="0" w:leftChars="0" w:firstLine="0" w:firstLineChars="0"/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numPr>
          <w:ilvl w:val="0"/>
          <w:numId w:val="0"/>
        </w:numPr>
        <w:ind w:left="0" w:leftChars="0" w:firstLine="0" w:firstLineChars="0"/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numPr>
          <w:ilvl w:val="0"/>
          <w:numId w:val="0"/>
        </w:numPr>
        <w:ind w:left="0" w:leftChars="0" w:firstLine="0" w:firstLineChars="0"/>
        <w:jc w:val="both"/>
        <w:rPr>
          <w:rFonts w:hint="default" w:asciiTheme="minorAscii" w:hAnsiTheme="minorAscii"/>
          <w:b/>
          <w:bCs/>
          <w:sz w:val="24"/>
          <w:szCs w:val="24"/>
          <w:lang w:val="en-SG"/>
        </w:rPr>
      </w:pPr>
    </w:p>
    <w:p>
      <w:pPr>
        <w:numPr>
          <w:ilvl w:val="0"/>
          <w:numId w:val="0"/>
        </w:numPr>
        <w:jc w:val="both"/>
        <w:rPr>
          <w:rStyle w:val="51"/>
          <w:rFonts w:hint="default" w:asciiTheme="minorAscii" w:hAnsiTheme="minorAscii"/>
          <w:b/>
          <w:bCs/>
          <w:sz w:val="32"/>
          <w:szCs w:val="32"/>
          <w:lang w:val="en-SG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Theme="minorAscii" w:hAnsiTheme="minorAscii"/>
          <w:b/>
          <w:bCs/>
          <w:sz w:val="32"/>
          <w:szCs w:val="32"/>
          <w:lang w:val="en-SG"/>
        </w:rPr>
        <w:t xml:space="preserve">Hyperlink: </w:t>
      </w:r>
      <w:r>
        <w:rPr>
          <w:rFonts w:hint="default" w:asciiTheme="minorAscii" w:hAnsiTheme="minorAscii"/>
          <w:b/>
          <w:bCs/>
          <w:sz w:val="32"/>
          <w:szCs w:val="32"/>
          <w:lang w:val="en-SG"/>
        </w:rPr>
        <w:fldChar w:fldCharType="begin"/>
      </w:r>
      <w:r>
        <w:rPr>
          <w:rFonts w:hint="default" w:asciiTheme="minorAscii" w:hAnsiTheme="minorAscii"/>
          <w:b/>
          <w:bCs/>
          <w:sz w:val="32"/>
          <w:szCs w:val="32"/>
          <w:lang w:val="en-SG"/>
        </w:rPr>
        <w:instrText xml:space="preserve"> HYPERLINK "https://www.facebook.com/cinemasspot" </w:instrText>
      </w:r>
      <w:r>
        <w:rPr>
          <w:rFonts w:hint="default" w:asciiTheme="minorAscii" w:hAnsiTheme="minorAscii"/>
          <w:b/>
          <w:bCs/>
          <w:sz w:val="32"/>
          <w:szCs w:val="32"/>
          <w:lang w:val="en-SG"/>
        </w:rPr>
        <w:fldChar w:fldCharType="separate"/>
      </w:r>
      <w:r>
        <w:rPr>
          <w:rStyle w:val="51"/>
          <w:rFonts w:hint="default" w:asciiTheme="minorAscii" w:hAnsiTheme="minorAscii"/>
          <w:b/>
          <w:bCs/>
          <w:sz w:val="32"/>
          <w:szCs w:val="32"/>
          <w:lang w:val="en-SG"/>
        </w:rPr>
        <w:t>https://www.facebook.com/cinemasspot</w:t>
      </w:r>
    </w:p>
    <w:p>
      <w:pPr>
        <w:jc w:val="both"/>
        <w:rPr>
          <w:rFonts w:hint="default" w:asciiTheme="minorAscii" w:hAnsiTheme="minorAscii"/>
          <w:lang w:val="en-SG"/>
        </w:rPr>
      </w:pPr>
      <w:r>
        <w:rPr>
          <w:rFonts w:hint="default" w:asciiTheme="minorAscii" w:hAnsiTheme="minorAscii"/>
          <w:b/>
          <w:bCs/>
          <w:sz w:val="32"/>
          <w:szCs w:val="32"/>
          <w:lang w:val="en-SG"/>
        </w:rPr>
        <w:fldChar w:fldCharType="end"/>
      </w:r>
    </w:p>
    <w:p>
      <w:pPr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Create and design a social media advertisement poster using canva</w:t>
      </w:r>
    </w:p>
    <w:p>
      <w:pPr>
        <w:rPr>
          <w:rFonts w:hint="default"/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lang w:val="en-SG"/>
        </w:rPr>
      </w:pPr>
      <w:r>
        <w:rPr>
          <w:rFonts w:hint="default"/>
          <w:b/>
          <w:bCs/>
          <w:sz w:val="28"/>
          <w:szCs w:val="28"/>
          <w:lang w:val="en-SG"/>
        </w:rPr>
        <w:t>CANVA ADVERTISEMENT POSTER</w:t>
      </w:r>
    </w:p>
    <w:p>
      <w:pPr>
        <w:rPr>
          <w:rFonts w:hint="default"/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  <w:lang w:val="en-SG"/>
        </w:rPr>
      </w:pPr>
      <w:r>
        <w:rPr>
          <w:rFonts w:hint="default"/>
          <w:b/>
          <w:bCs/>
          <w:sz w:val="28"/>
          <w:szCs w:val="28"/>
          <w:lang w:val="en-SG"/>
        </w:rPr>
        <w:drawing>
          <wp:inline distT="0" distB="0" distL="114300" distR="114300">
            <wp:extent cx="5269230" cy="3663950"/>
            <wp:effectExtent l="0" t="0" r="7620" b="12700"/>
            <wp:docPr id="1" name="Picture 1" descr="Black and Red Modern Restaurant Opening Instagram Post - Instagram Post - Google Chrome 31-10-2023 07_22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lack and Red Modern Restaurant Opening Instagram Post - Instagram Post - Google Chrome 31-10-2023 07_22_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</w:rPr>
      </w:pPr>
    </w:p>
    <w:p>
      <w:pPr>
        <w:rPr>
          <w:rFonts w:hint="default"/>
          <w:b/>
          <w:bCs/>
          <w:sz w:val="28"/>
          <w:szCs w:val="28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t>Hyperlink:</w:t>
      </w: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fldChar w:fldCharType="begin"/>
      </w: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instrText xml:space="preserve"> HYPERLINK "https://www.canva.com/design/DAFxrDeeyoU/iACrfp_PVFzxe-qyh6Axow/view?utm_content=DAFxrDeeyoU&amp;utm_campaign=designshare&amp;utm_medium=link&amp;utm_source=editor" </w:instrText>
      </w: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fldChar w:fldCharType="separate"/>
      </w:r>
      <w:r>
        <w:rPr>
          <w:rStyle w:val="51"/>
          <w:rFonts w:hint="default" w:asciiTheme="minorAscii" w:hAnsiTheme="minorAscii"/>
          <w:b/>
          <w:bCs/>
          <w:sz w:val="28"/>
          <w:szCs w:val="28"/>
          <w:lang w:val="en-SG"/>
        </w:rPr>
        <w:t>https://www.canva.com/design/DAFxrDeeyoU/iACrfp_PVFzxe-qyh6Axow/view?utm_content=DAFxrDeeyoU&amp;utm_campaign=designshare&amp;utm_medium=link&amp;utm_source=editor</w:t>
      </w: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fldChar w:fldCharType="end"/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Theme="minorAscii" w:hAnsiTheme="minorAscii"/>
          <w:b/>
          <w:bCs/>
          <w:sz w:val="28"/>
          <w:szCs w:val="28"/>
          <w:lang w:val="en-SG"/>
        </w:rPr>
      </w:pP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t>Create email newsletter design using MailChimp or canva tool</w:t>
      </w: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</w:pP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t xml:space="preserve">CANVA </w:t>
      </w: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</w:pP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drawing>
          <wp:inline distT="0" distB="0" distL="114300" distR="114300">
            <wp:extent cx="5269230" cy="4036695"/>
            <wp:effectExtent l="0" t="0" r="7620" b="1905"/>
            <wp:docPr id="4" name="Picture 4" descr="Black and Red Modern Restaurant Opening Instagram Post - Instagram Post - Google Chrome 31-10-2023 08_01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lack and Red Modern Restaurant Opening Instagram Post - Instagram Post - Google Chrome 31-10-2023 08_01_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</w:pP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t>Hyperlink:</w:t>
      </w: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fldChar w:fldCharType="begin"/>
      </w: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instrText xml:space="preserve"> HYPERLINK "https://www.canva.com/design/DAFyzxvtff4/zPhhl7wq_FDLigGIBVykdw/view?utm_content=DAFyzxvtff4&amp;utm_campaign=designshare&amp;utm_medium=link&amp;utm_source=editor" </w:instrText>
      </w: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fldChar w:fldCharType="separate"/>
      </w:r>
      <w:r>
        <w:rPr>
          <w:rStyle w:val="51"/>
          <w:rFonts w:hint="default" w:asciiTheme="minorAscii" w:hAnsiTheme="minorAscii"/>
          <w:b/>
          <w:bCs/>
          <w:sz w:val="28"/>
          <w:szCs w:val="28"/>
          <w:lang w:val="en-SG"/>
        </w:rPr>
        <w:t>https://www.canva.com/design/DAFyzxvtff4/zPhhl7wq_FDLigGIBVykdw/view?utm_content=DAFyzxvtff4&amp;utm_campaign=designshare&amp;utm_medium=link&amp;utm_source=editor</w:t>
      </w:r>
      <w:r>
        <w:rPr>
          <w:rFonts w:hint="default" w:asciiTheme="minorAscii" w:hAnsiTheme="minorAscii"/>
          <w:b/>
          <w:bCs/>
          <w:sz w:val="28"/>
          <w:szCs w:val="28"/>
          <w:lang w:val="en-SG"/>
        </w:rPr>
        <w:fldChar w:fldCharType="end"/>
      </w: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</w:pPr>
    </w:p>
    <w:p>
      <w:pPr>
        <w:rPr>
          <w:rFonts w:hint="default" w:asciiTheme="minorAscii" w:hAnsiTheme="minorAscii"/>
          <w:b/>
          <w:bCs/>
          <w:sz w:val="28"/>
          <w:szCs w:val="28"/>
          <w:lang w:val="en-SG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Parchment">
    <w:panose1 w:val="03040602040708040804"/>
    <w:charset w:val="00"/>
    <w:family w:val="auto"/>
    <w:pitch w:val="default"/>
    <w:sig w:usb0="00000003" w:usb1="00000000" w:usb2="00000000" w:usb3="00000000" w:csb0="2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KaiT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oto Serif Lao">
    <w:panose1 w:val="02020502060505020204"/>
    <w:charset w:val="00"/>
    <w:family w:val="auto"/>
    <w:pitch w:val="default"/>
    <w:sig w:usb0="82000003" w:usb1="00002002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794EE8"/>
    <w:multiLevelType w:val="singleLevel"/>
    <w:tmpl w:val="D7794E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43A47FF"/>
    <w:multiLevelType w:val="singleLevel"/>
    <w:tmpl w:val="E43A47F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2">
    <w:nsid w:val="0571CEA5"/>
    <w:multiLevelType w:val="singleLevel"/>
    <w:tmpl w:val="0571CEA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0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5B4558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3967E51"/>
    <w:rsid w:val="08A96EFE"/>
    <w:rsid w:val="0B5B4558"/>
    <w:rsid w:val="1C144AA3"/>
    <w:rsid w:val="1E364C85"/>
    <w:rsid w:val="27365150"/>
    <w:rsid w:val="2C583705"/>
    <w:rsid w:val="2E314F23"/>
    <w:rsid w:val="40131837"/>
    <w:rsid w:val="40932735"/>
    <w:rsid w:val="53317FAC"/>
    <w:rsid w:val="5F9B0F96"/>
    <w:rsid w:val="64AF1FAD"/>
    <w:rsid w:val="79124E5B"/>
    <w:rsid w:val="7CC61E88"/>
    <w:rsid w:val="7F012ADC"/>
    <w:rsid w:val="7FD31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qFormat="1" w:unhideWhenUsed="0" w:uiPriority="0" w:semiHidden="0" w:name="Table List 6"/>
    <w:lsdException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SimHei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2023-10-29T14:10:00Z</dcterms:created>
  <dc:creator>Vicky</dc:creator>
  <cp:lastModifiedBy>User</cp:lastModifiedBy>
  <dcterms:modified xsi:type="dcterms:W3CDTF">2023-10-31T14:42:51Z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7AC56FC3354D497095A051DF3F8FBAAA_13</vt:lpwstr>
  </property>
</Properties>
</file>